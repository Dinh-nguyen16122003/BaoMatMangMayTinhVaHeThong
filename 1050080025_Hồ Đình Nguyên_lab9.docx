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962FCE3">
      <w:pPr>
        <w:rPr>
          <w:rFonts w:hint="default"/>
        </w:rPr>
      </w:pPr>
      <w:r>
        <w:rPr>
          <w:rFonts w:hint="default"/>
        </w:rPr>
        <w:t>BÁO CÁO BÀI THỰC HÀNH SỐ 9</w:t>
      </w:r>
    </w:p>
    <w:p w14:paraId="3D31D4F5">
      <w:pPr>
        <w:rPr>
          <w:rFonts w:hint="default"/>
        </w:rPr>
      </w:pPr>
      <w:r>
        <w:rPr>
          <w:rFonts w:hint="default"/>
        </w:rPr>
        <w:t>KIỂM THỬ LỖ HỔNG XSS và CSRF</w:t>
      </w:r>
    </w:p>
    <w:p w14:paraId="64E010D8">
      <w:pPr>
        <w:rPr>
          <w:rFonts w:hint="default" w:ascii="Times New Roman"/>
          <w:lang w:val="vi-VN"/>
        </w:rPr>
      </w:pPr>
      <w:r>
        <w:rPr>
          <w:rFonts w:hint="default"/>
        </w:rPr>
        <w:t>Họ và tên:</w:t>
      </w:r>
      <w:r>
        <w:rPr>
          <w:rFonts w:hint="default" w:ascii="Times New Roman"/>
          <w:lang w:val="vi-VN"/>
        </w:rPr>
        <w:t>Hồ ĐÌnh Nguyên</w:t>
      </w:r>
    </w:p>
    <w:p w14:paraId="59250195">
      <w:pPr>
        <w:rPr>
          <w:rFonts w:hint="default" w:ascii="Times New Roman Regular" w:hAnsi="Times New Roman Regular" w:cs="Times New Roman Regular"/>
          <w:b w:val="0"/>
          <w:bCs w:val="0"/>
          <w:color w:val="auto"/>
          <w:sz w:val="24"/>
          <w:szCs w:val="24"/>
          <w:lang w:val="vi-VN"/>
        </w:rPr>
      </w:pPr>
      <w:r>
        <w:rPr>
          <w:rFonts w:hint="default" w:ascii="Times New Roman Regular" w:hAnsi="Times New Roman Regular" w:cs="Times New Roman Regular"/>
          <w:b w:val="0"/>
          <w:bCs w:val="0"/>
          <w:color w:val="auto"/>
          <w:sz w:val="24"/>
          <w:szCs w:val="24"/>
          <w:lang w:val="vi-VN"/>
        </w:rPr>
        <w:t>Link youtube:</w:t>
      </w:r>
      <w:r>
        <w:rPr>
          <w:rFonts w:hint="default" w:ascii="Times New Roman Regular" w:hAnsi="Times New Roman Regular" w:cs="Times New Roman Regular"/>
          <w:b w:val="0"/>
          <w:bCs w:val="0"/>
          <w:color w:val="auto"/>
          <w:sz w:val="24"/>
          <w:szCs w:val="24"/>
          <w:lang w:val="vi-VN"/>
        </w:rPr>
        <w:fldChar w:fldCharType="begin"/>
      </w:r>
      <w:r>
        <w:rPr>
          <w:rFonts w:hint="default" w:ascii="Times New Roman Regular" w:hAnsi="Times New Roman Regular" w:cs="Times New Roman Regular"/>
          <w:b w:val="0"/>
          <w:bCs w:val="0"/>
          <w:color w:val="auto"/>
          <w:sz w:val="24"/>
          <w:szCs w:val="24"/>
          <w:lang w:val="vi-VN"/>
        </w:rPr>
        <w:instrText xml:space="preserve"> HYPERLINK "https://www.youtube.com/channel/UCEPuvFCAI79ySOkCeCdgRyw" </w:instrText>
      </w:r>
      <w:r>
        <w:rPr>
          <w:rFonts w:hint="default" w:ascii="Times New Roman Regular" w:hAnsi="Times New Roman Regular" w:cs="Times New Roman Regular"/>
          <w:b w:val="0"/>
          <w:bCs w:val="0"/>
          <w:color w:val="auto"/>
          <w:sz w:val="24"/>
          <w:szCs w:val="24"/>
          <w:lang w:val="vi-VN"/>
        </w:rPr>
        <w:fldChar w:fldCharType="separate"/>
      </w:r>
      <w:r>
        <w:rPr>
          <w:rStyle w:val="51"/>
          <w:rFonts w:hint="default" w:ascii="Times New Roman Regular" w:hAnsi="Times New Roman Regular" w:cs="Times New Roman Regular"/>
          <w:b w:val="0"/>
          <w:bCs w:val="0"/>
          <w:color w:val="auto"/>
          <w:sz w:val="24"/>
          <w:szCs w:val="24"/>
          <w:lang w:val="vi-VN"/>
        </w:rPr>
        <w:t>https://www.youtube.com/channel/UCEPuvFCAI79ySOkCeCdgRyw</w:t>
      </w:r>
      <w:r>
        <w:rPr>
          <w:rFonts w:hint="default" w:ascii="Times New Roman Regular" w:hAnsi="Times New Roman Regular" w:cs="Times New Roman Regular"/>
          <w:b w:val="0"/>
          <w:bCs w:val="0"/>
          <w:color w:val="auto"/>
          <w:sz w:val="24"/>
          <w:szCs w:val="24"/>
          <w:lang w:val="vi-VN"/>
        </w:rPr>
        <w:fldChar w:fldCharType="end"/>
      </w:r>
    </w:p>
    <w:p w14:paraId="77CB535B">
      <w:pPr>
        <w:rPr>
          <w:rFonts w:hint="default" w:ascii="Times New Roman Regular" w:hAnsi="Times New Roman Regular" w:cs="Times New Roman Regular"/>
          <w:b w:val="0"/>
          <w:bCs w:val="0"/>
          <w:color w:val="auto"/>
          <w:sz w:val="24"/>
          <w:szCs w:val="24"/>
          <w:lang w:val="vi-VN"/>
        </w:rPr>
      </w:pPr>
      <w:r>
        <w:rPr>
          <w:rFonts w:hint="default" w:ascii="Times New Roman" w:hAnsi="Times New Roman Regular" w:cs="Times New Roman Regular"/>
          <w:b w:val="0"/>
          <w:bCs w:val="0"/>
          <w:color w:val="auto"/>
          <w:sz w:val="24"/>
          <w:szCs w:val="24"/>
          <w:lang w:val="vi-VN"/>
        </w:rPr>
        <w:t>lonk githup:</w:t>
      </w:r>
      <w:r>
        <w:rPr>
          <w:rFonts w:hint="default" w:ascii="Times New Roman" w:hAnsi="Times New Roman Regular"/>
          <w:b w:val="0"/>
          <w:bCs w:val="0"/>
          <w:color w:val="auto"/>
          <w:sz w:val="24"/>
          <w:szCs w:val="24"/>
          <w:lang w:val="vi-VN"/>
        </w:rPr>
        <w:t>https://github.com/Dinh-nguyen16122003/BaoMatMangMayTinhVaHeThong.git</w:t>
      </w:r>
      <w:bookmarkStart w:id="0" w:name="_GoBack"/>
      <w:bookmarkEnd w:id="0"/>
    </w:p>
    <w:p w14:paraId="0147D123">
      <w:pPr>
        <w:rPr>
          <w:rFonts w:hint="default"/>
        </w:rPr>
      </w:pPr>
      <w:r>
        <w:rPr>
          <w:rFonts w:hint="default"/>
        </w:rPr>
        <w:t>Yêu cầu kết quả thực hành:</w:t>
      </w:r>
    </w:p>
    <w:p w14:paraId="74C8795E">
      <w:pPr>
        <w:rPr>
          <w:rFonts w:hint="default"/>
        </w:rPr>
      </w:pPr>
      <w:r>
        <w:rPr>
          <w:rFonts w:hint="default"/>
        </w:rPr>
        <w:t>Báo cáo kết quả thực hành có tên theo định dạng HoTenSV_MSSV_Lab06.docx</w:t>
      </w:r>
    </w:p>
    <w:p w14:paraId="6D05A032">
      <w:pPr>
        <w:rPr>
          <w:rFonts w:hint="default"/>
        </w:rPr>
      </w:pPr>
      <w:r>
        <w:rPr>
          <w:rFonts w:hint="default"/>
        </w:rPr>
        <w:t>Trình bày quá trình kiểm thử theo mẫu sau</w:t>
      </w:r>
    </w:p>
    <w:p w14:paraId="021ADFF7">
      <w:pPr>
        <w:rPr>
          <w:rFonts w:hint="default"/>
        </w:rPr>
      </w:pPr>
      <w:r>
        <w:rPr>
          <w:rFonts w:hint="default"/>
        </w:rPr>
        <w:t>Phần 1: Kiểm thử XSS</w:t>
      </w:r>
    </w:p>
    <w:p w14:paraId="5D4C62E4">
      <w:pPr>
        <w:rPr>
          <w:rFonts w:hint="default"/>
        </w:rPr>
      </w:pPr>
      <w:r>
        <w:rPr>
          <w:rFonts w:hint="default"/>
        </w:rPr>
        <w:t>Thực hiện kiểm thử lỗ hổng XSS trên website: chọn 1 trong các trang sau để thử nghiệm</w:t>
      </w:r>
    </w:p>
    <w:p w14:paraId="607D09E1">
      <w:pPr>
        <w:numPr>
          <w:ilvl w:val="0"/>
          <w:numId w:val="11"/>
        </w:num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"http://demo.testfire.net`" </w:instrText>
      </w:r>
      <w:r>
        <w:rPr>
          <w:rFonts w:hint="default"/>
        </w:rPr>
        <w:fldChar w:fldCharType="separate"/>
      </w:r>
      <w:r>
        <w:rPr>
          <w:rStyle w:val="51"/>
          <w:rFonts w:hint="default"/>
        </w:rPr>
        <w:t>http://demo.testfire.net`</w:t>
      </w:r>
      <w:r>
        <w:rPr>
          <w:rFonts w:hint="default"/>
        </w:rPr>
        <w:fldChar w:fldCharType="end"/>
      </w:r>
    </w:p>
    <w:p w14:paraId="5D4A6EB7">
      <w:pPr>
        <w:numPr>
          <w:ilvl w:val="0"/>
          <w:numId w:val="0"/>
        </w:numPr>
        <w:rPr>
          <w:rFonts w:hint="default" w:ascii="Times New Roman"/>
          <w:lang w:val="vi-VN"/>
        </w:rPr>
      </w:pPr>
      <w:r>
        <w:rPr>
          <w:rFonts w:hint="default" w:ascii="Times New Roman"/>
          <w:lang w:val="vi-VN"/>
        </w:rPr>
        <w:t>câu 1:</w:t>
      </w:r>
    </w:p>
    <w:p w14:paraId="34469567">
      <w:pPr>
        <w:numPr>
          <w:ilvl w:val="0"/>
          <w:numId w:val="0"/>
        </w:numPr>
        <w:rPr>
          <w:rFonts w:hint="default" w:ascii="Times New Roman"/>
          <w:lang w:val="vi-VN"/>
        </w:rPr>
      </w:pPr>
      <w:r>
        <w:rPr>
          <w:rFonts w:hint="default" w:ascii="Times New Roman"/>
          <w:lang w:val="vi-VN"/>
        </w:rPr>
        <w:t xml:space="preserve">tạo sql và </w:t>
      </w:r>
    </w:p>
    <w:p w14:paraId="3043956C">
      <w:pPr>
        <w:numPr>
          <w:ilvl w:val="0"/>
          <w:numId w:val="0"/>
        </w:numPr>
      </w:pPr>
      <w:r>
        <w:drawing>
          <wp:inline distT="0" distB="0" distL="114300" distR="114300">
            <wp:extent cx="5937250" cy="3894455"/>
            <wp:effectExtent l="0" t="0" r="6350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89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E874B">
      <w:pPr>
        <w:numPr>
          <w:ilvl w:val="0"/>
          <w:numId w:val="0"/>
        </w:numPr>
        <w:rPr>
          <w:rFonts w:hint="default" w:ascii="Times New Roman"/>
          <w:lang w:val="vi-VN"/>
        </w:rPr>
      </w:pPr>
      <w:r>
        <w:rPr>
          <w:rFonts w:hint="default" w:ascii="Times New Roman"/>
          <w:lang w:val="vi-VN"/>
        </w:rPr>
        <w:t xml:space="preserve">đăng nhập vào </w:t>
      </w:r>
    </w:p>
    <w:p w14:paraId="29755B99">
      <w:pPr>
        <w:numPr>
          <w:ilvl w:val="0"/>
          <w:numId w:val="0"/>
        </w:numPr>
      </w:pPr>
      <w:r>
        <w:drawing>
          <wp:inline distT="0" distB="0" distL="114300" distR="114300">
            <wp:extent cx="5939155" cy="4256405"/>
            <wp:effectExtent l="12700" t="12700" r="17145" b="234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256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A8EC2D">
      <w:pPr>
        <w:numPr>
          <w:ilvl w:val="0"/>
          <w:numId w:val="0"/>
        </w:numPr>
      </w:pPr>
      <w:r>
        <w:drawing>
          <wp:inline distT="0" distB="0" distL="114300" distR="114300">
            <wp:extent cx="5939155" cy="3450590"/>
            <wp:effectExtent l="0" t="0" r="444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58EE0">
      <w:r>
        <w:t>Tham số đầu vào lả1: query</w:t>
      </w:r>
    </w:p>
    <w:p w14:paraId="774755DA">
      <w:pPr>
        <w:rPr>
          <w:rFonts w:hint="default"/>
          <w:lang w:val="vi-VN"/>
        </w:rPr>
      </w:pPr>
      <w:r>
        <w:t>Giá trị đầu vào là: 0</w:t>
      </w:r>
      <w:r>
        <w:rPr>
          <w:rFonts w:hint="default" w:ascii="Times New Roman"/>
          <w:lang w:val="vi-VN"/>
        </w:rPr>
        <w:t>025</w:t>
      </w:r>
    </w:p>
    <w:p w14:paraId="4FF4339C">
      <w:r>
        <w:t>Các bước kiểm thử và phán đoán:</w:t>
      </w:r>
    </w:p>
    <w:p w14:paraId="4D67FBF0">
      <w:r>
        <w:drawing>
          <wp:inline distT="0" distB="0" distL="114300" distR="114300">
            <wp:extent cx="4143375" cy="2276475"/>
            <wp:effectExtent l="0" t="0" r="222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B2AD9">
      <w:pPr>
        <w:numPr>
          <w:ilvl w:val="0"/>
          <w:numId w:val="0"/>
        </w:numPr>
        <w:rPr>
          <w:rFonts w:hint="default"/>
          <w:lang w:val="vi-VN"/>
        </w:rPr>
      </w:pPr>
    </w:p>
    <w:p w14:paraId="77A69356">
      <w:r>
        <w:drawing>
          <wp:inline distT="0" distB="0" distL="114300" distR="114300">
            <wp:extent cx="5938520" cy="3299460"/>
            <wp:effectExtent l="12700" t="12700" r="1778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299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0BEAEF">
      <w:r>
        <w:t xml:space="preserve">→ </w:t>
      </w:r>
      <w:r>
        <w:rPr>
          <w:rStyle w:val="92"/>
          <w:bCs w:val="0"/>
        </w:rPr>
        <w:t>lỗ hổng XSS tồn tại</w:t>
      </w:r>
      <w:r>
        <w:t>.</w:t>
      </w:r>
    </w:p>
    <w:p w14:paraId="6E491172">
      <w:r>
        <w:t>Giá trị kiểm thử cho thấy lỗ hổng và giải thích:</w:t>
      </w:r>
    </w:p>
    <w:p w14:paraId="01EB7756">
      <w:r>
        <w:t>&lt;script&gt;alert("0</w:t>
      </w:r>
      <w:r>
        <w:rPr>
          <w:rFonts w:hint="default" w:ascii="Times New Roman"/>
          <w:lang w:val="vi-VN"/>
        </w:rPr>
        <w:t>025</w:t>
      </w:r>
      <w:r>
        <w:t>")&lt;/script&gt;</w:t>
      </w:r>
    </w:p>
    <w:p w14:paraId="44406D1F">
      <w:r>
        <w:rPr>
          <w:rStyle w:val="92"/>
          <w:bCs w:val="0"/>
        </w:rPr>
        <w:t>Giải thích:</w:t>
      </w:r>
      <w:r>
        <w:br w:type="textWrapping"/>
      </w:r>
      <w:r>
        <w:t xml:space="preserve">Khi giá trị trên được nhập và kết quả hiển thị ra thông báo chứa </w:t>
      </w:r>
      <w:r>
        <w:rPr>
          <w:rStyle w:val="44"/>
          <w:rFonts w:eastAsiaTheme="minorHAnsi"/>
        </w:rPr>
        <w:t>0</w:t>
      </w:r>
      <w:r>
        <w:rPr>
          <w:rStyle w:val="44"/>
          <w:rFonts w:hint="default" w:ascii="Times New Roman" w:eastAsiaTheme="minorHAnsi"/>
          <w:lang w:val="vi-VN"/>
        </w:rPr>
        <w:t>025</w:t>
      </w:r>
      <w:r>
        <w:t xml:space="preserve">, điều này chứng minh rằng </w:t>
      </w:r>
      <w:r>
        <w:rPr>
          <w:rStyle w:val="92"/>
          <w:bCs w:val="0"/>
        </w:rPr>
        <w:t>đoạn mã JavaScript được thực thi từ phía người dùng</w:t>
      </w:r>
      <w:r>
        <w:t xml:space="preserve">, cho thấy website có lỗ hổng </w:t>
      </w:r>
      <w:r>
        <w:rPr>
          <w:rStyle w:val="92"/>
          <w:bCs w:val="0"/>
        </w:rPr>
        <w:t>Reflected XSS</w:t>
      </w:r>
      <w:r>
        <w:t>.</w:t>
      </w:r>
    </w:p>
    <w:p w14:paraId="711F5DB0">
      <w:pPr>
        <w:rPr>
          <w:rFonts w:hint="default" w:ascii="Times New Roman"/>
          <w:lang w:val="vi-VN"/>
        </w:rPr>
      </w:pPr>
      <w:r>
        <w:rPr>
          <w:rFonts w:hint="default" w:ascii="Times New Roman"/>
          <w:lang w:val="vi-VN"/>
        </w:rPr>
        <w:t>Câu 2:</w:t>
      </w:r>
    </w:p>
    <w:p w14:paraId="0D354360"/>
    <w:p w14:paraId="1F4CA3A2">
      <w:r>
        <w:t>Tham số đầu vào lả1: query</w:t>
      </w:r>
    </w:p>
    <w:p w14:paraId="7DC292A6">
      <w:pPr>
        <w:rPr>
          <w:rFonts w:hint="default"/>
          <w:lang w:val="vi-VN"/>
        </w:rPr>
      </w:pPr>
      <w:r>
        <w:t>Giá trị đầu vào là: H</w:t>
      </w:r>
      <w:r>
        <w:rPr>
          <w:rFonts w:hint="default" w:ascii="Times New Roman"/>
          <w:lang w:val="vi-VN"/>
        </w:rPr>
        <w:t>ồ Đình Nguyên</w:t>
      </w:r>
    </w:p>
    <w:p w14:paraId="5B5EB0AC">
      <w:r>
        <w:t>Các bước kiểm thử và phán đoán:</w:t>
      </w:r>
    </w:p>
    <w:p w14:paraId="360078DD">
      <w:r>
        <w:drawing>
          <wp:inline distT="0" distB="0" distL="114300" distR="114300">
            <wp:extent cx="4543425" cy="2828925"/>
            <wp:effectExtent l="12700" t="12700" r="15875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828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3F30D9">
      <w:r>
        <w:drawing>
          <wp:inline distT="0" distB="0" distL="114300" distR="114300">
            <wp:extent cx="5937250" cy="2486025"/>
            <wp:effectExtent l="12700" t="12700" r="1905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486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2A09AB">
      <w:r>
        <w:t xml:space="preserve">→ </w:t>
      </w:r>
      <w:r>
        <w:rPr>
          <w:rStyle w:val="92"/>
          <w:bCs w:val="0"/>
        </w:rPr>
        <w:t>lỗ hổng XSS tồn tại</w:t>
      </w:r>
      <w:r>
        <w:t>.</w:t>
      </w:r>
    </w:p>
    <w:p w14:paraId="682E37BB">
      <w:r>
        <w:t>Giá trị kiểm thử cho thấy lỗ hổng và giải thích:</w:t>
      </w:r>
    </w:p>
    <w:p w14:paraId="4D99C8EF">
      <w:r>
        <w:t xml:space="preserve">&lt;script&gt;alert("Hồ </w:t>
      </w:r>
      <w:r>
        <w:rPr>
          <w:rFonts w:hint="default" w:ascii="Times New Roman"/>
          <w:lang w:val="vi-VN"/>
        </w:rPr>
        <w:t>Đình Nguyên</w:t>
      </w:r>
      <w:r>
        <w:t>")&lt;/script&gt;</w:t>
      </w:r>
    </w:p>
    <w:p w14:paraId="089FFEA9">
      <w:r>
        <w:rPr>
          <w:rStyle w:val="92"/>
          <w:bCs w:val="0"/>
        </w:rPr>
        <w:t>Giải thích:</w:t>
      </w:r>
      <w:r>
        <w:br w:type="textWrapping"/>
      </w:r>
      <w:r>
        <w:t xml:space="preserve">Khi giá trị trên được nhập và kết quả hiển thị ra thông báo chứa </w:t>
      </w:r>
      <w:r>
        <w:rPr>
          <w:rStyle w:val="44"/>
          <w:rFonts w:eastAsiaTheme="minorHAnsi"/>
        </w:rPr>
        <w:t>“</w:t>
      </w:r>
      <w:r>
        <w:t xml:space="preserve">Hồ </w:t>
      </w:r>
      <w:r>
        <w:rPr>
          <w:rFonts w:hint="default" w:ascii="Times New Roman"/>
          <w:lang w:val="vi-VN"/>
        </w:rPr>
        <w:t>Đình Nguyên</w:t>
      </w:r>
      <w:r>
        <w:rPr>
          <w:rStyle w:val="44"/>
          <w:rFonts w:eastAsiaTheme="minorHAnsi"/>
        </w:rPr>
        <w:t>”</w:t>
      </w:r>
      <w:r>
        <w:t xml:space="preserve">, điều này chứng minh rằng </w:t>
      </w:r>
      <w:r>
        <w:rPr>
          <w:rStyle w:val="92"/>
          <w:bCs w:val="0"/>
        </w:rPr>
        <w:t>đoạn mã JavaScript được thực thi từ phía người dùng</w:t>
      </w:r>
      <w:r>
        <w:t xml:space="preserve">, cho thấy website có lỗ hổng </w:t>
      </w:r>
      <w:r>
        <w:rPr>
          <w:rStyle w:val="92"/>
          <w:bCs w:val="0"/>
        </w:rPr>
        <w:t>Reflected XSS</w:t>
      </w:r>
      <w:r>
        <w:t>.</w:t>
      </w:r>
    </w:p>
    <w:p w14:paraId="42A1D14B">
      <w:pPr>
        <w:rPr>
          <w:rFonts w:hint="default" w:ascii="Times New Roman"/>
          <w:lang w:val="vi-VN"/>
        </w:rPr>
      </w:pPr>
      <w:r>
        <w:rPr>
          <w:rFonts w:hint="default" w:ascii="Times New Roman"/>
          <w:lang w:val="vi-VN"/>
        </w:rPr>
        <w:t>Câu 3:</w:t>
      </w:r>
    </w:p>
    <w:p w14:paraId="4DA8E2BE">
      <w:pPr>
        <w:rPr>
          <w:rFonts w:hint="default" w:ascii="Times New Roman"/>
          <w:lang w:val="vi-VN"/>
        </w:rPr>
      </w:pPr>
      <w:r>
        <w:rPr>
          <w:rFonts w:hint="default" w:ascii="Times New Roman"/>
          <w:lang w:val="vi-VN"/>
        </w:rPr>
        <w:t>sử dụng trang web này:</w:t>
      </w:r>
    </w:p>
    <w:p w14:paraId="06734D9E">
      <w:pPr>
        <w:rPr>
          <w:rFonts w:hint="default" w:ascii="Times New Roman"/>
          <w:lang w:val="vi-VN"/>
        </w:rPr>
      </w:pPr>
      <w:r>
        <w:rPr>
          <w:rFonts w:hint="default" w:ascii="Times New Roman"/>
          <w:lang w:val="vi-VN"/>
        </w:rPr>
        <w:fldChar w:fldCharType="begin"/>
      </w:r>
      <w:r>
        <w:rPr>
          <w:rFonts w:hint="default" w:ascii="Times New Roman"/>
          <w:lang w:val="vi-VN"/>
        </w:rPr>
        <w:instrText xml:space="preserve"> HYPERLINK "http://php.testsparker.com" </w:instrText>
      </w:r>
      <w:r>
        <w:rPr>
          <w:rFonts w:hint="default" w:ascii="Times New Roman"/>
          <w:lang w:val="vi-VN"/>
        </w:rPr>
        <w:fldChar w:fldCharType="separate"/>
      </w:r>
      <w:r>
        <w:rPr>
          <w:rStyle w:val="51"/>
          <w:rFonts w:hint="default" w:ascii="Times New Roman"/>
          <w:lang w:val="vi-VN"/>
        </w:rPr>
        <w:t>http://php.testsparker.com</w:t>
      </w:r>
      <w:r>
        <w:rPr>
          <w:rFonts w:hint="default" w:ascii="Times New Roman"/>
          <w:lang w:val="vi-VN"/>
        </w:rPr>
        <w:fldChar w:fldCharType="end"/>
      </w:r>
    </w:p>
    <w:p w14:paraId="3A0280A8">
      <w:r>
        <w:t>Tham số đầu vào lả1: query</w:t>
      </w:r>
    </w:p>
    <w:p w14:paraId="6AF368A8">
      <w:pPr>
        <w:rPr>
          <w:rFonts w:hint="default"/>
          <w:lang w:val="vi-VN"/>
        </w:rPr>
      </w:pPr>
      <w:r>
        <w:t>Giá trị đầu vào là: 0</w:t>
      </w:r>
      <w:r>
        <w:rPr>
          <w:rFonts w:hint="default" w:ascii="Times New Roman"/>
          <w:lang w:val="vi-VN"/>
        </w:rPr>
        <w:t>025</w:t>
      </w:r>
    </w:p>
    <w:p w14:paraId="05611366">
      <w:r>
        <w:t>Các bước kiểm thử và phán đoán:</w:t>
      </w:r>
    </w:p>
    <w:p w14:paraId="37D9C870">
      <w:r>
        <w:drawing>
          <wp:inline distT="0" distB="0" distL="114300" distR="114300">
            <wp:extent cx="5941695" cy="3670300"/>
            <wp:effectExtent l="12700" t="12700" r="14605" b="254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670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C63474">
      <w:r>
        <w:drawing>
          <wp:inline distT="0" distB="0" distL="114300" distR="114300">
            <wp:extent cx="5937885" cy="3218815"/>
            <wp:effectExtent l="12700" t="12700" r="18415" b="196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218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03780">
      <w:r>
        <w:t xml:space="preserve">→ </w:t>
      </w:r>
      <w:r>
        <w:rPr>
          <w:rStyle w:val="92"/>
          <w:bCs w:val="0"/>
        </w:rPr>
        <w:t>lỗ hổng XSS tồn tại</w:t>
      </w:r>
      <w:r>
        <w:t>.</w:t>
      </w:r>
    </w:p>
    <w:p w14:paraId="75D9C51E">
      <w:r>
        <w:t>Giá trị kiểm thử cho thấy lỗ hổng và giải thích:</w:t>
      </w:r>
    </w:p>
    <w:p w14:paraId="64D39E85">
      <w:r>
        <w:t>&lt;script&gt;alert("0</w:t>
      </w:r>
      <w:r>
        <w:rPr>
          <w:rFonts w:hint="default" w:ascii="Times New Roman"/>
          <w:lang w:val="vi-VN"/>
        </w:rPr>
        <w:t>025</w:t>
      </w:r>
      <w:r>
        <w:t>")&lt;/script&gt;</w:t>
      </w:r>
    </w:p>
    <w:p w14:paraId="742D385D">
      <w:r>
        <w:rPr>
          <w:rStyle w:val="92"/>
          <w:bCs w:val="0"/>
        </w:rPr>
        <w:t>Giải thích:</w:t>
      </w:r>
      <w:r>
        <w:br w:type="textWrapping"/>
      </w:r>
      <w:r>
        <w:t xml:space="preserve">Khi giá trị trên được nhập và kết quả hiển thị ra thông báo chứa </w:t>
      </w:r>
      <w:r>
        <w:rPr>
          <w:rStyle w:val="44"/>
          <w:rFonts w:eastAsiaTheme="minorHAnsi"/>
        </w:rPr>
        <w:t>0</w:t>
      </w:r>
      <w:r>
        <w:rPr>
          <w:rStyle w:val="44"/>
          <w:rFonts w:hint="default" w:ascii="Times New Roman" w:eastAsiaTheme="minorHAnsi"/>
          <w:lang w:val="vi-VN"/>
        </w:rPr>
        <w:t>025</w:t>
      </w:r>
      <w:r>
        <w:t xml:space="preserve">, điều này chứng minh rằng </w:t>
      </w:r>
      <w:r>
        <w:rPr>
          <w:rStyle w:val="92"/>
          <w:bCs w:val="0"/>
        </w:rPr>
        <w:t>đoạn mã JavaScript được thực thi từ phía người dùng</w:t>
      </w:r>
      <w:r>
        <w:t xml:space="preserve">, cho thấy website có lỗ hổng </w:t>
      </w:r>
      <w:r>
        <w:rPr>
          <w:rStyle w:val="92"/>
          <w:bCs w:val="0"/>
        </w:rPr>
        <w:t>Reflected XSS</w:t>
      </w:r>
      <w:r>
        <w:t>.</w:t>
      </w:r>
    </w:p>
    <w:p w14:paraId="437C9540">
      <w:pPr>
        <w:rPr>
          <w:rFonts w:hint="default"/>
          <w:lang w:val="vi-VN"/>
        </w:rPr>
      </w:pPr>
    </w:p>
    <w:p w14:paraId="11BC2009">
      <w:pPr>
        <w:rPr>
          <w:rFonts w:hint="default"/>
        </w:rPr>
      </w:pPr>
    </w:p>
    <w:p w14:paraId="74BBA828">
      <w:pPr>
        <w:rPr>
          <w:rFonts w:hint="default" w:ascii="Times New Roman"/>
          <w:lang w:val="vi-VN"/>
        </w:rPr>
      </w:pPr>
      <w:r>
        <w:rPr>
          <w:rFonts w:hint="default" w:ascii="Times New Roman"/>
          <w:lang w:val="vi-VN"/>
        </w:rPr>
        <w:t>Phần 2: Kiểm thử CSRF (2 điểm)</w:t>
      </w:r>
    </w:p>
    <w:p w14:paraId="020DA9D6">
      <w:pPr>
        <w:rPr>
          <w:rFonts w:hint="default" w:ascii="Times New Roman"/>
          <w:lang w:val="vi-VN"/>
        </w:rPr>
      </w:pPr>
      <w:r>
        <w:rPr>
          <w:rFonts w:hint="default" w:ascii="Times New Roman"/>
          <w:lang w:val="vi-VN"/>
        </w:rPr>
        <w:t>Trình bày các bước thực hiện và kết quả kiểm thử lỗ hổng CSRF trên website chọn 1 trong các trang</w:t>
      </w:r>
    </w:p>
    <w:p w14:paraId="75F85EA0">
      <w:pPr>
        <w:rPr>
          <w:rFonts w:hint="default" w:ascii="Times New Roman"/>
          <w:lang w:val="vi-VN"/>
        </w:rPr>
      </w:pPr>
      <w:r>
        <w:rPr>
          <w:rFonts w:hint="default" w:ascii="Times New Roman"/>
          <w:lang w:val="vi-VN"/>
        </w:rPr>
        <w:t>sau để thử nghiệm</w:t>
      </w:r>
    </w:p>
    <w:p w14:paraId="630210CF">
      <w:r>
        <w:fldChar w:fldCharType="begin"/>
      </w:r>
      <w:r>
        <w:instrText xml:space="preserve"> HYPERLINK "http://demo.testfire.net/login.jsp" </w:instrText>
      </w:r>
      <w:r>
        <w:fldChar w:fldCharType="separate"/>
      </w:r>
      <w:r>
        <w:rPr>
          <w:rStyle w:val="51"/>
        </w:rPr>
        <w:t>http://demo.testfire.net/login.jsp</w:t>
      </w:r>
      <w:r>
        <w:rPr>
          <w:rStyle w:val="51"/>
        </w:rPr>
        <w:fldChar w:fldCharType="end"/>
      </w:r>
    </w:p>
    <w:p w14:paraId="4D2A0622">
      <w:pPr>
        <w:rPr>
          <w:rFonts w:hint="default" w:ascii="Times New Roman"/>
          <w:lang w:val="vi-VN"/>
        </w:rPr>
      </w:pPr>
    </w:p>
    <w:p w14:paraId="4B374D8F">
      <w:pPr>
        <w:rPr>
          <w:rFonts w:hint="default" w:ascii="Times New Roman"/>
          <w:lang w:val="vi-VN"/>
        </w:rPr>
      </w:pPr>
      <w:r>
        <w:rPr>
          <w:rFonts w:hint="default" w:ascii="Times New Roman"/>
          <w:lang w:val="vi-VN"/>
        </w:rPr>
        <w:t>Đăng nhập:</w:t>
      </w:r>
    </w:p>
    <w:p w14:paraId="3C792BAA">
      <w:r>
        <w:drawing>
          <wp:inline distT="0" distB="0" distL="114300" distR="114300">
            <wp:extent cx="5495925" cy="3181350"/>
            <wp:effectExtent l="12700" t="12700" r="28575" b="317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181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00D0DA">
      <w:pPr>
        <w:rPr>
          <w:rFonts w:hint="default" w:ascii="Times New Roman"/>
          <w:lang w:val="vi-VN"/>
        </w:rPr>
      </w:pPr>
      <w:r>
        <w:rPr>
          <w:rFonts w:hint="default" w:ascii="Times New Roman"/>
          <w:lang w:val="vi-VN"/>
        </w:rPr>
        <w:t>Đăng nhập thành công</w:t>
      </w:r>
    </w:p>
    <w:p w14:paraId="2EF0AEC3">
      <w:r>
        <w:drawing>
          <wp:inline distT="0" distB="0" distL="114300" distR="114300">
            <wp:extent cx="5936615" cy="4157980"/>
            <wp:effectExtent l="12700" t="12700" r="19685" b="203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57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D47096">
      <w:pPr>
        <w:rPr>
          <w:rFonts w:hint="default" w:ascii="Times New Roman"/>
          <w:lang w:val="vi-VN"/>
        </w:rPr>
      </w:pPr>
      <w:r>
        <w:rPr>
          <w:rFonts w:hint="default" w:ascii="Times New Roman"/>
          <w:lang w:val="vi-VN"/>
        </w:rPr>
        <w:t>vào transter funds</w:t>
      </w:r>
    </w:p>
    <w:p w14:paraId="2DD0AA37">
      <w:r>
        <w:drawing>
          <wp:inline distT="0" distB="0" distL="114300" distR="114300">
            <wp:extent cx="5935980" cy="2991485"/>
            <wp:effectExtent l="12700" t="12700" r="20320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91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C1ECE6">
      <w:pPr>
        <w:rPr>
          <w:rFonts w:hint="default"/>
          <w:lang w:val="vi-VN"/>
        </w:rPr>
      </w:pPr>
    </w:p>
    <w:sectPr>
      <w:pgSz w:w="12240" w:h="15840"/>
      <w:pgMar w:top="1440" w:right="1440" w:bottom="1440" w:left="1440" w:header="720" w:footer="1109" w:gutter="0"/>
      <w:pgBorders w:display="firstPage">
        <w:top w:val="none" w:sz="0" w:space="0"/>
        <w:left w:val="none" w:sz="0" w:space="0"/>
        <w:bottom w:val="none" w:sz="0" w:space="0"/>
        <w:right w:val="none" w:sz="0" w:space="0"/>
      </w:pgBorders>
      <w:pgNumType w:fmt="lowerRoman"/>
      <w:cols w:space="0" w:num="1"/>
      <w:rtlGutter w:val="0"/>
      <w:docGrid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default"/>
    <w:sig w:usb0="E0002AEF" w:usb1="C0007841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704020202020204"/>
    <w:charset w:val="00"/>
    <w:family w:val="swiss"/>
    <w:pitch w:val="default"/>
    <w:sig w:usb0="E0002AFF" w:usb1="C0007843" w:usb2="00000009" w:usb3="00000000" w:csb0="400001FF" w:csb1="FFFF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Times New Roman Regular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.AppleSystemU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7E9DE02"/>
    <w:multiLevelType w:val="singleLevel"/>
    <w:tmpl w:val="F7E9DE0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2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3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4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5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6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7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8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9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0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BFFE0EA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2D7DA1A4"/>
    <w:rsid w:val="39B76872"/>
    <w:rsid w:val="5BFFE0EA"/>
    <w:rsid w:val="73B7038A"/>
    <w:rsid w:val="995FE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uiPriority w:val="0"/>
    <w:pPr>
      <w:ind w:firstLine="420" w:firstLineChars="100"/>
    </w:pPr>
  </w:style>
  <w:style w:type="paragraph" w:styleId="19">
    <w:name w:val="Body Text Indent"/>
    <w:basedOn w:val="1"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SimHei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/>
      <w:bCs/>
    </w:rPr>
  </w:style>
  <w:style w:type="paragraph" w:styleId="28">
    <w:name w:val="Date"/>
    <w:basedOn w:val="1"/>
    <w:next w:val="1"/>
    <w:uiPriority w:val="0"/>
    <w:pPr>
      <w:ind w:left="100" w:leftChars="2500"/>
    </w:pPr>
  </w:style>
  <w:style w:type="paragraph" w:styleId="29">
    <w:name w:val="Document Map"/>
    <w:basedOn w:val="1"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  <w:jc w:val="left"/>
    </w:pPr>
  </w:style>
  <w:style w:type="paragraph" w:styleId="34">
    <w:name w:val="envelope address"/>
    <w:basedOn w:val="1"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uiPriority w:val="0"/>
    <w:rPr>
      <w:vertAlign w:val="superscript"/>
    </w:rPr>
  </w:style>
  <w:style w:type="paragraph" w:styleId="39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uiPriority w:val="0"/>
  </w:style>
  <w:style w:type="paragraph" w:styleId="42">
    <w:name w:val="HTML Address"/>
    <w:basedOn w:val="1"/>
    <w:uiPriority w:val="0"/>
    <w:rPr>
      <w:i/>
      <w:iCs/>
    </w:rPr>
  </w:style>
  <w:style w:type="character" w:styleId="43">
    <w:name w:val="HTML Cite"/>
    <w:basedOn w:val="11"/>
    <w:uiPriority w:val="0"/>
    <w:rPr>
      <w:i/>
      <w:iCs/>
    </w:rPr>
  </w:style>
  <w:style w:type="character" w:styleId="44">
    <w:name w:val="HTML Code"/>
    <w:basedOn w:val="11"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uiPriority w:val="0"/>
    <w:rPr>
      <w:i/>
      <w:iCs/>
    </w:rPr>
  </w:style>
  <w:style w:type="character" w:styleId="46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uiPriority w:val="0"/>
    <w:rPr>
      <w:i/>
      <w:iCs/>
    </w:rPr>
  </w:style>
  <w:style w:type="character" w:styleId="51">
    <w:name w:val="Hyperlink"/>
    <w:basedOn w:val="11"/>
    <w:uiPriority w:val="0"/>
    <w:rPr>
      <w:color w:val="0000FF"/>
      <w:u w:val="single"/>
    </w:rPr>
  </w:style>
  <w:style w:type="paragraph" w:styleId="52">
    <w:name w:val="index 1"/>
    <w:basedOn w:val="1"/>
    <w:next w:val="1"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uiPriority w:val="0"/>
    <w:pPr>
      <w:ind w:left="400" w:leftChars="400"/>
    </w:pPr>
  </w:style>
  <w:style w:type="paragraph" w:styleId="55">
    <w:name w:val="index 4"/>
    <w:basedOn w:val="1"/>
    <w:next w:val="1"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uiPriority w:val="0"/>
    <w:pPr>
      <w:ind w:left="1000" w:leftChars="1000"/>
    </w:pPr>
  </w:style>
  <w:style w:type="paragraph" w:styleId="58">
    <w:name w:val="index 7"/>
    <w:basedOn w:val="1"/>
    <w:next w:val="1"/>
    <w:uiPriority w:val="0"/>
    <w:pPr>
      <w:ind w:left="1200" w:leftChars="1200"/>
    </w:pPr>
  </w:style>
  <w:style w:type="paragraph" w:styleId="59">
    <w:name w:val="index 8"/>
    <w:basedOn w:val="1"/>
    <w:next w:val="1"/>
    <w:uiPriority w:val="0"/>
    <w:pPr>
      <w:ind w:left="1400" w:leftChars="1400"/>
    </w:pPr>
  </w:style>
  <w:style w:type="paragraph" w:styleId="60">
    <w:name w:val="index 9"/>
    <w:basedOn w:val="1"/>
    <w:next w:val="1"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  <w:bCs/>
    </w:rPr>
  </w:style>
  <w:style w:type="character" w:styleId="62">
    <w:name w:val="line number"/>
    <w:basedOn w:val="11"/>
    <w:uiPriority w:val="0"/>
  </w:style>
  <w:style w:type="paragraph" w:styleId="63">
    <w:name w:val="List"/>
    <w:basedOn w:val="1"/>
    <w:uiPriority w:val="0"/>
    <w:pPr>
      <w:ind w:left="200" w:hanging="200" w:hangingChars="200"/>
    </w:pPr>
  </w:style>
  <w:style w:type="paragraph" w:styleId="64">
    <w:name w:val="List 2"/>
    <w:basedOn w:val="1"/>
    <w:uiPriority w:val="0"/>
    <w:pPr>
      <w:ind w:left="100" w:leftChars="200" w:hanging="200" w:hangingChars="200"/>
    </w:pPr>
  </w:style>
  <w:style w:type="paragraph" w:styleId="65">
    <w:name w:val="List 3"/>
    <w:basedOn w:val="1"/>
    <w:uiPriority w:val="0"/>
    <w:pPr>
      <w:ind w:left="100" w:leftChars="400" w:hanging="200" w:hangingChars="200"/>
    </w:pPr>
  </w:style>
  <w:style w:type="paragraph" w:styleId="66">
    <w:name w:val="List 4"/>
    <w:basedOn w:val="1"/>
    <w:uiPriority w:val="0"/>
    <w:pPr>
      <w:ind w:left="100" w:leftChars="600" w:hanging="200" w:hangingChars="200"/>
    </w:pPr>
  </w:style>
  <w:style w:type="paragraph" w:styleId="67">
    <w:name w:val="List 5"/>
    <w:basedOn w:val="1"/>
    <w:uiPriority w:val="0"/>
    <w:pPr>
      <w:ind w:left="100" w:leftChars="800" w:hanging="200" w:hangingChars="200"/>
    </w:pPr>
  </w:style>
  <w:style w:type="paragraph" w:styleId="68">
    <w:name w:val="List Bullet"/>
    <w:basedOn w:val="1"/>
    <w:uiPriority w:val="0"/>
    <w:pPr>
      <w:numPr>
        <w:ilvl w:val="0"/>
        <w:numId w:val="1"/>
      </w:numPr>
    </w:pPr>
  </w:style>
  <w:style w:type="paragraph" w:styleId="69">
    <w:name w:val="List Bullet 2"/>
    <w:basedOn w:val="1"/>
    <w:uiPriority w:val="0"/>
    <w:pPr>
      <w:numPr>
        <w:ilvl w:val="0"/>
        <w:numId w:val="2"/>
      </w:numPr>
    </w:pPr>
  </w:style>
  <w:style w:type="paragraph" w:styleId="70">
    <w:name w:val="List Bullet 3"/>
    <w:basedOn w:val="1"/>
    <w:uiPriority w:val="0"/>
    <w:pPr>
      <w:numPr>
        <w:ilvl w:val="0"/>
        <w:numId w:val="3"/>
      </w:numPr>
    </w:pPr>
  </w:style>
  <w:style w:type="paragraph" w:styleId="71">
    <w:name w:val="List Bullet 4"/>
    <w:basedOn w:val="1"/>
    <w:uiPriority w:val="0"/>
    <w:pPr>
      <w:numPr>
        <w:ilvl w:val="0"/>
        <w:numId w:val="4"/>
      </w:numPr>
    </w:pPr>
  </w:style>
  <w:style w:type="paragraph" w:styleId="72">
    <w:name w:val="List Bullet 5"/>
    <w:basedOn w:val="1"/>
    <w:uiPriority w:val="0"/>
    <w:pPr>
      <w:numPr>
        <w:ilvl w:val="0"/>
        <w:numId w:val="5"/>
      </w:numPr>
    </w:pPr>
  </w:style>
  <w:style w:type="paragraph" w:styleId="73">
    <w:name w:val="List Continue"/>
    <w:basedOn w:val="1"/>
    <w:uiPriority w:val="0"/>
    <w:pPr>
      <w:spacing w:after="120"/>
      <w:ind w:left="420" w:leftChars="200"/>
    </w:pPr>
  </w:style>
  <w:style w:type="paragraph" w:styleId="74">
    <w:name w:val="List Continue 2"/>
    <w:basedOn w:val="1"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uiPriority w:val="0"/>
    <w:pPr>
      <w:spacing w:after="120"/>
      <w:ind w:left="1680" w:leftChars="800"/>
    </w:pPr>
  </w:style>
  <w:style w:type="paragraph" w:styleId="77">
    <w:name w:val="List Continue 5"/>
    <w:basedOn w:val="1"/>
    <w:uiPriority w:val="0"/>
    <w:pPr>
      <w:spacing w:after="120"/>
      <w:ind w:left="2100" w:leftChars="1000"/>
    </w:pPr>
  </w:style>
  <w:style w:type="paragraph" w:styleId="78">
    <w:name w:val="List Number"/>
    <w:basedOn w:val="1"/>
    <w:uiPriority w:val="0"/>
    <w:pPr>
      <w:numPr>
        <w:ilvl w:val="0"/>
        <w:numId w:val="6"/>
      </w:numPr>
    </w:pPr>
  </w:style>
  <w:style w:type="paragraph" w:styleId="79">
    <w:name w:val="List Number 2"/>
    <w:basedOn w:val="1"/>
    <w:uiPriority w:val="0"/>
    <w:pPr>
      <w:numPr>
        <w:ilvl w:val="0"/>
        <w:numId w:val="7"/>
      </w:numPr>
    </w:pPr>
  </w:style>
  <w:style w:type="paragraph" w:styleId="80">
    <w:name w:val="List Number 3"/>
    <w:basedOn w:val="1"/>
    <w:uiPriority w:val="0"/>
    <w:pPr>
      <w:numPr>
        <w:ilvl w:val="0"/>
        <w:numId w:val="8"/>
      </w:numPr>
    </w:pPr>
  </w:style>
  <w:style w:type="paragraph" w:styleId="81">
    <w:name w:val="List Number 4"/>
    <w:basedOn w:val="1"/>
    <w:uiPriority w:val="0"/>
    <w:pPr>
      <w:numPr>
        <w:ilvl w:val="0"/>
        <w:numId w:val="9"/>
      </w:numPr>
    </w:pPr>
  </w:style>
  <w:style w:type="paragraph" w:styleId="82">
    <w:name w:val="List Number 5"/>
    <w:basedOn w:val="1"/>
    <w:uiPriority w:val="0"/>
    <w:pPr>
      <w:numPr>
        <w:ilvl w:val="0"/>
        <w:numId w:val="10"/>
      </w:numPr>
    </w:pPr>
  </w:style>
  <w:style w:type="paragraph" w:styleId="83">
    <w:name w:val="macro"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uiPriority w:val="0"/>
    <w:rPr>
      <w:sz w:val="24"/>
      <w:szCs w:val="24"/>
    </w:rPr>
  </w:style>
  <w:style w:type="paragraph" w:styleId="86">
    <w:name w:val="Normal Indent"/>
    <w:basedOn w:val="1"/>
    <w:uiPriority w:val="0"/>
    <w:pPr>
      <w:ind w:firstLine="420" w:firstLineChars="200"/>
    </w:pPr>
  </w:style>
  <w:style w:type="paragraph" w:styleId="87">
    <w:name w:val="Note Heading"/>
    <w:basedOn w:val="1"/>
    <w:next w:val="1"/>
    <w:uiPriority w:val="0"/>
    <w:pPr>
      <w:jc w:val="center"/>
    </w:pPr>
  </w:style>
  <w:style w:type="character" w:styleId="88">
    <w:name w:val="page number"/>
    <w:basedOn w:val="11"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uiPriority w:val="0"/>
    <w:pPr>
      <w:ind w:leftChars="200" w:hanging="200" w:hangingChars="200"/>
    </w:pPr>
  </w:style>
  <w:style w:type="table" w:styleId="130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uiPriority w:val="0"/>
    <w:pPr>
      <w:ind w:left="420" w:leftChars="200"/>
    </w:pPr>
  </w:style>
  <w:style w:type="paragraph" w:styleId="144">
    <w:name w:val="toc 3"/>
    <w:basedOn w:val="1"/>
    <w:next w:val="1"/>
    <w:uiPriority w:val="0"/>
    <w:pPr>
      <w:ind w:left="840" w:leftChars="400"/>
    </w:pPr>
  </w:style>
  <w:style w:type="paragraph" w:styleId="145">
    <w:name w:val="toc 4"/>
    <w:basedOn w:val="1"/>
    <w:next w:val="1"/>
    <w:uiPriority w:val="0"/>
    <w:pPr>
      <w:ind w:left="1260" w:leftChars="600"/>
    </w:pPr>
  </w:style>
  <w:style w:type="paragraph" w:styleId="146">
    <w:name w:val="toc 5"/>
    <w:basedOn w:val="1"/>
    <w:next w:val="1"/>
    <w:uiPriority w:val="0"/>
    <w:pPr>
      <w:ind w:left="1680" w:leftChars="800"/>
    </w:pPr>
  </w:style>
  <w:style w:type="paragraph" w:styleId="147">
    <w:name w:val="toc 6"/>
    <w:basedOn w:val="1"/>
    <w:next w:val="1"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uiPriority w:val="0"/>
    <w:pPr>
      <w:ind w:left="2940" w:leftChars="1400"/>
    </w:pPr>
  </w:style>
  <w:style w:type="paragraph" w:styleId="150">
    <w:name w:val="toc 9"/>
    <w:basedOn w:val="1"/>
    <w:next w:val="1"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8</TotalTime>
  <ScaleCrop>false</ScaleCrop>
  <LinksUpToDate>false</LinksUpToDate>
  <CharactersWithSpaces>0</CharactersWithSpaces>
  <Application>WPS Office_6.11.0.8608_F1E327BC-269C-435d-A152-05C5408002CA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2025-04-23T14:29:00Z</dcterms:created>
  <dc:creator>Nguyên Hồ Đình</dc:creator>
  <cp:lastModifiedBy>Nguyên Hồ Đình</cp:lastModifiedBy>
  <dcterms:modified xsi:type="dcterms:W3CDTF">2025-04-23T08:41:54Z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1033-6.11.0.8608</vt:lpwstr>
  </property>
  <property fmtid="{D5CDD505-2E9C-101B-9397-08002B2CF9AE}" pid="3" name="ICV">
    <vt:lpwstr>93F838F6946CD09F522608683AB0C643_41</vt:lpwstr>
  </property>
</Properties>
</file>