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1ADFF7"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 w14:paraId="04A1ECDA">
      <w:pPr>
        <w:rPr>
          <w:rFonts w:hint="default" w:ascii="Times New Roman Regular" w:hAnsi="Times New Roman Regular" w:cs="Times New Roman Regular"/>
          <w:sz w:val="28"/>
          <w:szCs w:val="28"/>
          <w:lang w:val="vi-V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vi-VN"/>
        </w:rPr>
        <w:t>Hồ ĐÌnh Nguyên</w:t>
      </w:r>
    </w:p>
    <w:p w14:paraId="4ACCDE3C">
      <w:pPr>
        <w:rPr>
          <w:rFonts w:hint="default" w:ascii="Times New Roman Regular" w:hAnsi="Times New Roman Regular" w:cs="Times New Roman Regular"/>
          <w:sz w:val="28"/>
          <w:szCs w:val="28"/>
          <w:lang w:val="vi-V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vi-VN"/>
        </w:rPr>
        <w:t>1050080025</w:t>
      </w:r>
    </w:p>
    <w:p w14:paraId="5050509B">
      <w:pPr>
        <w:rPr>
          <w:rFonts w:hint="default" w:ascii="Times New Roman Regular" w:hAnsi="Times New Roman Regular" w:cs="Times New Roman Regular"/>
          <w:sz w:val="28"/>
          <w:szCs w:val="28"/>
          <w:lang w:val="vi-VN"/>
        </w:rPr>
      </w:pPr>
      <w:r>
        <w:rPr>
          <w:rFonts w:hint="default" w:ascii="Times New Roman" w:hAnsi="Times New Roman Regular" w:cs="Times New Roman Regular"/>
          <w:sz w:val="28"/>
          <w:szCs w:val="28"/>
          <w:lang w:val="vi-VN"/>
        </w:rPr>
        <w:t>kali k setup đc thầy ơiiii</w:t>
      </w:r>
      <w:bookmarkStart w:id="0" w:name="_GoBack"/>
      <w:bookmarkEnd w:id="0"/>
    </w:p>
    <w:p w14:paraId="63E37041">
      <w:r>
        <w:drawing>
          <wp:inline distT="0" distB="0" distL="114300" distR="114300">
            <wp:extent cx="5942965" cy="391033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27D9">
      <w:pPr>
        <w:rPr>
          <w:rFonts w:hint="default"/>
          <w:lang w:val="vi-VN"/>
        </w:rPr>
      </w:pPr>
      <w:r>
        <w:drawing>
          <wp:inline distT="0" distB="0" distL="114300" distR="114300">
            <wp:extent cx="5939155" cy="3406140"/>
            <wp:effectExtent l="0" t="0" r="444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1109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lowerRoman"/>
      <w:cols w:space="0" w:num="1"/>
      <w:rtlGutter w:val="0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6F1073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3BB31C3"/>
    <w:rsid w:val="73B7038A"/>
    <w:rsid w:val="FF6F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2025-03-05T07:44:00Z</dcterms:created>
  <dc:creator>Nguyên Hồ Đình</dc:creator>
  <cp:lastModifiedBy>Nguyên Hồ Đình</cp:lastModifiedBy>
  <dcterms:modified xsi:type="dcterms:W3CDTF">2025-03-05T08:39:57Z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5CAC3BC4B953897A559EC767CA810111_41</vt:lpwstr>
  </property>
</Properties>
</file>