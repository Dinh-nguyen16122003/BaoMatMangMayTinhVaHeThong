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2F5C303"/>
    <w:p w14:paraId="27082172">
      <w:r>
        <w:t>Đặt IP cho máy Domain Controller là 10.0.0.2/8</w:t>
      </w:r>
    </w:p>
    <w:p w14:paraId="63DA4039">
      <w:r>
        <w:drawing>
          <wp:inline distT="0" distB="0" distL="114300" distR="114300">
            <wp:extent cx="5629275" cy="4114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CF16"/>
    <w:p w14:paraId="246150B3"/>
    <w:p w14:paraId="3E82CB59">
      <w:r>
        <w:drawing>
          <wp:inline distT="0" distB="0" distL="114300" distR="114300">
            <wp:extent cx="5114925" cy="3581400"/>
            <wp:effectExtent l="0" t="0" r="158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7D5E9">
      <w:r>
        <w:t>Nâng cấp máy chủ thành Domain Controller</w:t>
      </w:r>
    </w:p>
    <w:p w14:paraId="138FBAAD">
      <w:r>
        <w:drawing>
          <wp:inline distT="0" distB="0" distL="114300" distR="114300">
            <wp:extent cx="4886325" cy="2981325"/>
            <wp:effectExtent l="0" t="0" r="15875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DE071">
      <w:r>
        <w:t>Vào Start  ,run ; nhập dcpromo</w:t>
      </w:r>
    </w:p>
    <w:p w14:paraId="55DA61C2">
      <w:r>
        <w:drawing>
          <wp:inline distT="0" distB="0" distL="114300" distR="114300">
            <wp:extent cx="4800600" cy="4362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B9462"/>
    <w:p w14:paraId="22D3A131">
      <w:r>
        <w:t>Domain NetBIOS</w:t>
      </w:r>
    </w:p>
    <w:p w14:paraId="40BC26E3">
      <w:r>
        <w:drawing>
          <wp:inline distT="0" distB="0" distL="114300" distR="114300">
            <wp:extent cx="4781550" cy="4314825"/>
            <wp:effectExtent l="0" t="0" r="1905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B6550">
      <w:r>
        <w:t>Chọn DNS Server</w:t>
      </w:r>
    </w:p>
    <w:p w14:paraId="606FD528">
      <w:r>
        <w:drawing>
          <wp:inline distT="0" distB="0" distL="114300" distR="114300">
            <wp:extent cx="3914775" cy="3609975"/>
            <wp:effectExtent l="0" t="0" r="22225" b="222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765E0">
      <w:r>
        <w:drawing>
          <wp:inline distT="0" distB="0" distL="114300" distR="114300">
            <wp:extent cx="4448175" cy="4057650"/>
            <wp:effectExtent l="0" t="0" r="2222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F3C0F"/>
    <w:p w14:paraId="3EB1B6FD"/>
    <w:p w14:paraId="53E610DF"/>
    <w:p w14:paraId="05538392"/>
    <w:p w14:paraId="0A50DDB5">
      <w:r>
        <w:t>Bài tập 2 : cài đặt sophos</w:t>
      </w:r>
    </w:p>
    <w:p w14:paraId="2B608E92">
      <w:r>
        <w:drawing>
          <wp:inline distT="0" distB="0" distL="114300" distR="114300">
            <wp:extent cx="3419475" cy="285750"/>
            <wp:effectExtent l="0" t="0" r="952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68601C"/>
    <w:p w14:paraId="07D1B4A5">
      <w:r>
        <w:drawing>
          <wp:inline distT="0" distB="0" distL="0" distR="0">
            <wp:extent cx="5731510" cy="2564130"/>
            <wp:effectExtent l="12700" t="12700" r="21590" b="13970"/>
            <wp:docPr id="1847721511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21511" name="Hình ảnh 1" descr="Ảnh có chứa văn bản, ảnh chụp màn hình, Phông chữ&#10;&#10;Nội dung do AI tạo ra có thể không chính xác.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85023C">
      <w:r>
        <w:drawing>
          <wp:inline distT="0" distB="0" distL="0" distR="0">
            <wp:extent cx="5731510" cy="3237865"/>
            <wp:effectExtent l="0" t="0" r="8890" b="13335"/>
            <wp:docPr id="1044797291" name="Hình ảnh 1" descr="Ảnh có chứa văn bản, ảnh chụp màn hình, phần mềm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97291" name="Hình ảnh 1" descr="Ảnh có chứa văn bản, ảnh chụp màn hình, phần mềm, Phông chữ&#10;&#10;Nội dung do AI tạo ra có thể không chính xác.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0F75"/>
    <w:p w14:paraId="40E6AE52"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E0002AE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7D3306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73B7038A"/>
    <w:rsid w:val="FD7D3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ind w:left="-567" w:firstLine="567"/>
    </w:pPr>
    <w:rPr>
      <w:rFonts w:asciiTheme="minorHAnsi" w:hAnsiTheme="minorHAnsi" w:eastAsiaTheme="minorHAnsi" w:cstheme="minorBidi"/>
      <w:sz w:val="22"/>
      <w:szCs w:val="22"/>
      <w:lang w:val="vi-VN" w:eastAsia="en-US" w:bidi="ar-SA"/>
      <w14:ligatures w14:val="standardContextual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SimHei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6</TotalTime>
  <ScaleCrop>false</ScaleCrop>
  <LinksUpToDate>false</LinksUpToDate>
  <CharactersWithSpaces>0</CharactersWithSpaces>
  <Application>WPS Office_6.11.0.8608_F1E327BC-269C-435d-A152-05C5408002CA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2025-03-26T07:58:00Z</dcterms:created>
  <dc:creator>Nguyên Hồ Đình</dc:creator>
  <cp:lastModifiedBy>Nguyên Hồ Đình</cp:lastModifiedBy>
  <dcterms:modified xsi:type="dcterms:W3CDTF">2025-03-26T08:54:24Z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1033-6.11.0.8608</vt:lpwstr>
  </property>
  <property fmtid="{D5CDD505-2E9C-101B-9397-08002B2CF9AE}" pid="3" name="ICV">
    <vt:lpwstr>D8CB44F57B6CA9444F51E36718256D9E_41</vt:lpwstr>
  </property>
</Properties>
</file>